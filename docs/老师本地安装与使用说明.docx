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45106">
      <w:pPr>
        <w:pStyle w:val="3"/>
      </w:pPr>
      <w:r>
        <w:t>文档评分助手本地安装与使用说明</w:t>
      </w:r>
    </w:p>
    <w:p w14:paraId="6EBE8835">
      <w:r>
        <w:t>适用对象：一线老师（本地电脑使用）</w:t>
      </w:r>
    </w:p>
    <w:p w14:paraId="16FC431E">
      <w:r>
        <w:t>适用工具：Qwen Coding Plan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火山方舟plan</w:t>
      </w:r>
      <w:r>
        <w:t>、Trae（或其它可本地读写文件的 AI 编码助手）</w:t>
      </w:r>
    </w:p>
    <w:p w14:paraId="0256FBDE">
      <w:pPr>
        <w:pStyle w:val="4"/>
      </w:pPr>
      <w:r>
        <w:t>一、项目简介</w:t>
      </w:r>
    </w:p>
    <w:p w14:paraId="029A74EE">
      <w:r>
        <w:t>本项目用于批量处理学生文档，并按评分规则给出 AI 辅助评分结果。</w:t>
      </w:r>
    </w:p>
    <w:p w14:paraId="6B5DD817">
      <w:r>
        <w:t>支持输入格式：PDF、DOCX、XLSX、PPTX。</w:t>
      </w:r>
      <w:bookmarkStart w:id="0" w:name="_GoBack"/>
      <w:bookmarkEnd w:id="0"/>
    </w:p>
    <w:p w14:paraId="2BAB63DB">
      <w:r>
        <w:t>支持输出结果：result.xlsx、review_queue.xlsx、report.html。</w:t>
      </w:r>
    </w:p>
    <w:p w14:paraId="40826623">
      <w:pPr>
        <w:pStyle w:val="4"/>
      </w:pPr>
      <w:r>
        <w:t>二、环境安装（一次性）</w:t>
      </w:r>
    </w:p>
    <w:p w14:paraId="1C20FB30">
      <w:pPr>
        <w:pStyle w:val="5"/>
      </w:pPr>
      <w:r>
        <w:t>1) 基础软件</w:t>
      </w:r>
    </w:p>
    <w:p w14:paraId="5CAA01CF">
      <w:pPr>
        <w:pStyle w:val="16"/>
      </w:pPr>
      <w:r>
        <w:t>Node.js &gt;= 20（含 npm）</w:t>
      </w:r>
    </w:p>
    <w:p w14:paraId="20F6F53A">
      <w:pPr>
        <w:pStyle w:val="16"/>
      </w:pPr>
      <w:r>
        <w:t>pnpm &gt;= 8</w:t>
      </w:r>
    </w:p>
    <w:p w14:paraId="6F75D53F">
      <w:pPr>
        <w:pStyle w:val="16"/>
      </w:pPr>
      <w:r>
        <w:t>Python &gt;= 3.10</w:t>
      </w:r>
    </w:p>
    <w:p w14:paraId="4992888D">
      <w:pPr>
        <w:pStyle w:val="16"/>
      </w:pPr>
      <w:r>
        <w:t>LibreOffice（soffice）</w:t>
      </w:r>
    </w:p>
    <w:p w14:paraId="257890C0">
      <w:pPr>
        <w:pStyle w:val="16"/>
      </w:pPr>
      <w:r>
        <w:t>Poppler（pdftoppm / pdftotext）</w:t>
      </w:r>
    </w:p>
    <w:p w14:paraId="2EEFEFF4">
      <w:pPr>
        <w:pStyle w:val="16"/>
      </w:pPr>
      <w:r>
        <w:t>pandoc</w:t>
      </w:r>
    </w:p>
    <w:p w14:paraId="3D9938C6">
      <w:pPr>
        <w:pStyle w:val="5"/>
      </w:pPr>
      <w:r>
        <w:t>2) macOS 安装命令</w:t>
      </w:r>
    </w:p>
    <w:p w14:paraId="6555F38A">
      <w:r>
        <w:t>brew install node python pnpm</w:t>
      </w:r>
    </w:p>
    <w:p w14:paraId="7DBE3718">
      <w:r>
        <w:t>brew install --cask libreoffice</w:t>
      </w:r>
    </w:p>
    <w:p w14:paraId="6CC5B86C">
      <w:r>
        <w:t>brew install poppler pandoc</w:t>
      </w:r>
    </w:p>
    <w:p w14:paraId="4A73DC29">
      <w:pPr>
        <w:pStyle w:val="5"/>
      </w:pPr>
      <w:r>
        <w:t>3) Windows 安装命令（管理员 PowerShell）</w:t>
      </w:r>
    </w:p>
    <w:p w14:paraId="6CB2FD44">
      <w:r>
        <w:t>winget install OpenJS.NodeJS.LTS</w:t>
      </w:r>
    </w:p>
    <w:p w14:paraId="279189A5">
      <w:r>
        <w:t>winget install Python.Python.3.12</w:t>
      </w:r>
    </w:p>
    <w:p w14:paraId="70E00BF7">
      <w:r>
        <w:t>npm install -g pnpm</w:t>
      </w:r>
    </w:p>
    <w:p w14:paraId="39C68EE7">
      <w:r>
        <w:t>winget install TheDocumentFoundation.LibreOffice</w:t>
      </w:r>
    </w:p>
    <w:p w14:paraId="50CEC9F0">
      <w:r>
        <w:t>winget install oschwartz10612.Poppler</w:t>
      </w:r>
    </w:p>
    <w:p w14:paraId="05C411AC">
      <w:r>
        <w:t>winget install JohnMacFarlane.Pandoc</w:t>
      </w:r>
    </w:p>
    <w:p w14:paraId="019EC2EF">
      <w:r>
        <w:t>若 pdftoppm 找不到，可执行：</w:t>
      </w:r>
    </w:p>
    <w:p w14:paraId="27C3083B">
      <w:r>
        <w:t>setx PATH "$env:PATH;C:\Program Files\poppler\Library\bin"</w:t>
      </w:r>
    </w:p>
    <w:p w14:paraId="6D0623F7">
      <w:pPr>
        <w:pStyle w:val="5"/>
      </w:pPr>
      <w:r>
        <w:t>4) 安装后校验</w:t>
      </w:r>
    </w:p>
    <w:p w14:paraId="67F34FC7">
      <w:pPr>
        <w:pStyle w:val="16"/>
      </w:pPr>
      <w:r>
        <w:t>node -v</w:t>
      </w:r>
    </w:p>
    <w:p w14:paraId="10863284">
      <w:pPr>
        <w:pStyle w:val="16"/>
      </w:pPr>
      <w:r>
        <w:t>npm -v</w:t>
      </w:r>
    </w:p>
    <w:p w14:paraId="70319A58">
      <w:pPr>
        <w:pStyle w:val="16"/>
      </w:pPr>
      <w:r>
        <w:t>pnpm -v</w:t>
      </w:r>
    </w:p>
    <w:p w14:paraId="11F678E2">
      <w:pPr>
        <w:pStyle w:val="16"/>
      </w:pPr>
      <w:r>
        <w:t>python3 --version（Windows 用 py -3 --version）</w:t>
      </w:r>
    </w:p>
    <w:p w14:paraId="1F44EE00">
      <w:pPr>
        <w:pStyle w:val="16"/>
      </w:pPr>
      <w:r>
        <w:t>soffice --version</w:t>
      </w:r>
    </w:p>
    <w:p w14:paraId="369FC31A">
      <w:pPr>
        <w:pStyle w:val="16"/>
      </w:pPr>
      <w:r>
        <w:t>pdftoppm -v</w:t>
      </w:r>
    </w:p>
    <w:p w14:paraId="22FDC19B">
      <w:pPr>
        <w:pStyle w:val="16"/>
      </w:pPr>
      <w:r>
        <w:t>pandoc --version</w:t>
      </w:r>
    </w:p>
    <w:p w14:paraId="51CCB825">
      <w:pPr>
        <w:pStyle w:val="5"/>
      </w:pPr>
      <w:r>
        <w:t>5) Python 包安装</w:t>
      </w:r>
    </w:p>
    <w:p w14:paraId="37C603C8">
      <w:r>
        <w:t>python3 -m pip install -U pyyaml python-docx openpyxl pandas fpdf pypdf pdfplumber</w:t>
      </w:r>
    </w:p>
    <w:p w14:paraId="35C0F7BD">
      <w:r>
        <w:t>python3 -m pip install -U "markitdown[pptx]" Pillow</w:t>
      </w:r>
    </w:p>
    <w:p w14:paraId="7CFB3932">
      <w:r>
        <w:t>Windows 对应命令把 python3 改为 py -3。</w:t>
      </w:r>
    </w:p>
    <w:p w14:paraId="1672D57B">
      <w:pPr>
        <w:pStyle w:val="4"/>
      </w:pPr>
      <w:r>
        <w:t>三、项目目录说明</w:t>
      </w:r>
    </w:p>
    <w:p w14:paraId="173EC90C">
      <w:pPr>
        <w:pStyle w:val="16"/>
      </w:pPr>
      <w:r>
        <w:t>data/rules/YYYY-MM-DD/      # 评分规则</w:t>
      </w:r>
    </w:p>
    <w:p w14:paraId="0E61E4C4">
      <w:pPr>
        <w:pStyle w:val="16"/>
      </w:pPr>
      <w:r>
        <w:t>data/submissions/YYYY-MM-DD/ # 待评分文件</w:t>
      </w:r>
    </w:p>
    <w:p w14:paraId="0386859D">
      <w:pPr>
        <w:pStyle w:val="16"/>
      </w:pPr>
      <w:r>
        <w:t>data/outputs/YYYY-MM-DD/     # 输出结果</w:t>
      </w:r>
    </w:p>
    <w:p w14:paraId="47473FD5">
      <w:pPr>
        <w:pStyle w:val="16"/>
      </w:pPr>
      <w:r>
        <w:t>data/runs/YYYY-MM-DD/        # 运行轨迹（可追溯）</w:t>
      </w:r>
    </w:p>
    <w:p w14:paraId="14E5BF65">
      <w:pPr>
        <w:pStyle w:val="4"/>
      </w:pPr>
      <w:r>
        <w:t>四、老师日常使用流程</w:t>
      </w:r>
    </w:p>
    <w:p w14:paraId="226DC509">
      <w:pPr>
        <w:pStyle w:val="14"/>
      </w:pPr>
      <w:r>
        <w:t>把评分规则放到 data/rules/&lt;date&gt;/</w:t>
      </w:r>
    </w:p>
    <w:p w14:paraId="4460D91B">
      <w:pPr>
        <w:pStyle w:val="14"/>
      </w:pPr>
      <w:r>
        <w:t>把学生作业放到 data/submissions/&lt;date&gt;/</w:t>
      </w:r>
    </w:p>
    <w:p w14:paraId="58C92F3C">
      <w:pPr>
        <w:pStyle w:val="14"/>
      </w:pPr>
      <w:r>
        <w:t>在 Qwen Coding Plan 或 Trae 对话中执行评分指令</w:t>
      </w:r>
    </w:p>
    <w:p w14:paraId="35C31F15">
      <w:pPr>
        <w:pStyle w:val="14"/>
      </w:pPr>
      <w:r>
        <w:t>查看 data/outputs/&lt;date&gt;/&lt;run-id&gt;/ 下的 report.html、result.xlsx、review_queue.xlsx</w:t>
      </w:r>
    </w:p>
    <w:p w14:paraId="6251BD8D">
      <w:pPr>
        <w:pStyle w:val="4"/>
      </w:pPr>
      <w:r>
        <w:t>五、推荐提示词（可直接复制）</w:t>
      </w:r>
    </w:p>
    <w:p w14:paraId="5DA43584">
      <w:r>
        <w:t>请使用 teacher-grading-agent：</w:t>
      </w:r>
    </w:p>
    <w:p w14:paraId="3298A200">
      <w:r>
        <w:t>按 data/rules/&lt;date&gt;/rubric-demo.yaml</w:t>
      </w:r>
    </w:p>
    <w:p w14:paraId="7E29E956">
      <w:r>
        <w:t>评分 data/submissions/&lt;date&gt;/ 下全部文件，</w:t>
      </w:r>
    </w:p>
    <w:p w14:paraId="20E130E6">
      <w:r>
        <w:t>输出 result.xlsx、review_queue.xlsx、report.html，</w:t>
      </w:r>
    </w:p>
    <w:p w14:paraId="11782D0F">
      <w:r>
        <w:t>并在 data/runs/&lt;date&gt;/ 写入 run 追踪信息。</w:t>
      </w:r>
    </w:p>
    <w:p w14:paraId="47FB5952">
      <w:pPr>
        <w:pStyle w:val="4"/>
      </w:pPr>
      <w:r>
        <w:t>六、报告重生成（可视化模板）</w:t>
      </w:r>
    </w:p>
    <w:p w14:paraId="542C46F6">
      <w:r>
        <w:t>python3 .agents/skills/result-exporter/references/generate_report_html.py \</w:t>
      </w:r>
    </w:p>
    <w:p w14:paraId="51FAA2CB">
      <w:r>
        <w:t xml:space="preserve">  --manifest data/runs/&lt;date&gt;/&lt;run-id&gt;/manifest.yaml</w:t>
      </w:r>
    </w:p>
    <w:p w14:paraId="2713A9DD">
      <w:r>
        <w:t>Windows：把 python3 改为 py -3。</w:t>
      </w:r>
    </w:p>
    <w:p w14:paraId="19646BC6">
      <w:pPr>
        <w:pStyle w:val="4"/>
      </w:pPr>
      <w:r>
        <w:t>七、常见问题</w:t>
      </w:r>
    </w:p>
    <w:p w14:paraId="59F7F791">
      <w:pPr>
        <w:pStyle w:val="16"/>
      </w:pPr>
      <w:r>
        <w:t>report.html 样式未加载：网络受限时会回退到离线静态展示，仍可查看关键信息。</w:t>
      </w:r>
    </w:p>
    <w:p w14:paraId="3166CBDC">
      <w:pPr>
        <w:pStyle w:val="16"/>
      </w:pPr>
      <w:r>
        <w:t>soffice / pdftoppm 找不到：先确认安装，再检查 PATH。</w:t>
      </w:r>
    </w:p>
    <w:p w14:paraId="30D5202F">
      <w:pPr>
        <w:pStyle w:val="16"/>
      </w:pPr>
      <w:r>
        <w:t>复核原因出现英文：重跑报告生成脚本会自动中文化常见复核原因。</w:t>
      </w:r>
    </w:p>
    <w:p w14:paraId="68DFC697">
      <w:r>
        <w:t>说明文档来源：docs/ENV_SETUP.md 与 README.md（已去除 Codex 相关依赖描述）。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E2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jerry</cp:lastModifiedBy>
  <dcterms:modified xsi:type="dcterms:W3CDTF">2026-03-13T14:26:12Z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BFCEB008AF69293004AEB369FEEB46FF_42</vt:lpwstr>
  </property>
</Properties>
</file>